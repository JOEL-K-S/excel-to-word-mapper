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41D98" w14:textId="77777777" w:rsidR="008F3C1D" w:rsidRDefault="00000000">
      <w:pPr>
        <w:pStyle w:val="Heading1"/>
        <w:keepNext w:val="0"/>
        <w:keepLines w:val="0"/>
        <w:shd w:val="clear" w:color="auto" w:fill="FFFFFF"/>
        <w:spacing w:before="0" w:line="15" w:lineRule="atLeast"/>
        <w:jc w:val="center"/>
      </w:pPr>
      <w:r>
        <w:rPr>
          <w:rFonts w:ascii="Segoe UI Variable Display Semib" w:eastAsia="sans-serif" w:hAnsi="Segoe UI Variable Display Semib" w:cs="Segoe UI Variable Display Semib"/>
          <w:color w:val="000000"/>
          <w:sz w:val="50"/>
          <w:szCs w:val="50"/>
          <w:shd w:val="clear" w:color="auto" w:fill="FFFFFF"/>
        </w:rPr>
        <w:t>Edwhere Learning</w:t>
      </w:r>
    </w:p>
    <w:p w14:paraId="21902304" w14:textId="77777777" w:rsidR="008F3C1D" w:rsidRDefault="00000000">
      <w:pPr>
        <w:pStyle w:val="Heading1"/>
        <w:jc w:val="center"/>
      </w:pPr>
      <w:r>
        <w:t>END SEMESTER PROGRESS CARD</w:t>
      </w:r>
    </w:p>
    <w:p w14:paraId="319C1F47" w14:textId="77777777" w:rsidR="008F3C1D" w:rsidRDefault="008F3C1D"/>
    <w:p w14:paraId="4D68C3EE" w14:textId="494297C1" w:rsidR="008F3C1D" w:rsidRDefault="00000000">
      <w:pPr>
        <w:spacing w:after="0"/>
      </w:pPr>
      <w:r>
        <w:t>Name of Student:</w:t>
      </w:r>
      <w:r>
        <w:rPr>
          <w:lang w:val="en-IN"/>
        </w:rPr>
        <w:t xml:space="preserve"> </w:t>
      </w:r>
      <w:r w:rsidR="00986A4B">
        <w:rPr>
          <w:rFonts w:ascii="Cambria" w:eastAsia="MS Mincho" w:hAnsi="Cambria" w:cs="Times New Roman"/>
          <w:b/>
          <w:bCs/>
          <w:lang w:bidi="ar"/>
        </w:rPr>
        <w:t xml:space="preserve">ABHIRAM T P</w:t>
      </w:r>
    </w:p>
    <w:p w14:paraId="473152D5" w14:textId="1BF88068" w:rsidR="008F3C1D" w:rsidRDefault="00000000">
      <w:pPr>
        <w:spacing w:after="0"/>
      </w:pPr>
      <w:r>
        <w:t>Department/ Course:</w:t>
      </w:r>
      <w:r>
        <w:rPr>
          <w:lang w:val="en-IN"/>
        </w:rPr>
        <w:t xml:space="preserve"> </w:t>
      </w:r>
      <w:r w:rsidR="00986A4B">
        <w:rPr>
          <w:rFonts w:ascii="Cambria" w:eastAsia="MS Mincho" w:hAnsi="Cambria" w:cs="Times New Roman"/>
          <w:b/>
          <w:bCs/>
          <w:lang w:bidi="ar"/>
        </w:rPr>
        <w:t xml:space="preserve">Ethical Hacking Associate</w:t>
      </w:r>
      <w:r w:rsidRPr="00DB4236">
        <w:rPr>
          <w:rFonts w:ascii="Poppins" w:eastAsia="MS Mincho" w:hAnsi="Poppins" w:cs="Poppins"/>
          <w:b/>
          <w:bCs/>
          <w:sz w:val="20"/>
          <w:szCs w:val="20"/>
          <w:lang w:val="en-IN" w:bidi="ar"/>
        </w:rPr>
        <w:t/>
      </w:r>
      <w:r w:rsidR="00986A4B">
        <w:rPr>
          <w:rFonts w:ascii="Cambria" w:eastAsia="MS Mincho" w:hAnsi="Cambria" w:cs="Times New Roman"/>
          <w:b/>
          <w:bCs/>
          <w:lang w:bidi="ar"/>
        </w:rPr>
        <w:t/>
      </w:r>
    </w:p>
    <w:p w14:paraId="4A439942" w14:textId="77777777" w:rsidR="008F3C1D" w:rsidRDefault="00000000">
      <w:pPr>
        <w:spacing w:after="0"/>
        <w:rPr>
          <w:lang w:val="en-IN"/>
        </w:rPr>
      </w:pPr>
      <w:r>
        <w:t>Batch</w:t>
      </w:r>
      <w:r>
        <w:rPr>
          <w:lang w:val="en-IN"/>
        </w:rPr>
        <w:t xml:space="preserve">                       </w:t>
      </w:r>
    </w:p>
    <w:p w14:paraId="1E5B57B0" w14:textId="77777777" w:rsidR="008F3C1D" w:rsidRDefault="008F3C1D">
      <w:pPr>
        <w:spacing w:after="0"/>
      </w:pPr>
    </w:p>
    <w:p w14:paraId="313FC531" w14:textId="77777777" w:rsidR="008F3C1D" w:rsidRDefault="00000000">
      <w:pPr>
        <w:pStyle w:val="Heading2"/>
      </w:pPr>
      <w:r>
        <w:t>Performance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2"/>
        <w:gridCol w:w="2902"/>
        <w:gridCol w:w="2902"/>
      </w:tblGrid>
      <w:tr w:rsidR="008F3C1D" w14:paraId="45C0F948" w14:textId="77777777">
        <w:trPr>
          <w:trHeight w:val="268"/>
        </w:trPr>
        <w:tc>
          <w:tcPr>
            <w:tcW w:w="2902" w:type="dxa"/>
          </w:tcPr>
          <w:p w14:paraId="767CC2DD" w14:textId="77777777" w:rsidR="008F3C1D" w:rsidRDefault="00000000">
            <w:pPr>
              <w:spacing w:after="0" w:line="240" w:lineRule="auto"/>
            </w:pPr>
            <w:r>
              <w:t>Criteria</w:t>
            </w:r>
          </w:p>
        </w:tc>
        <w:tc>
          <w:tcPr>
            <w:tcW w:w="2902" w:type="dxa"/>
          </w:tcPr>
          <w:p w14:paraId="2B4C7EDD" w14:textId="77777777" w:rsidR="008F3C1D" w:rsidRDefault="00000000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2902" w:type="dxa"/>
          </w:tcPr>
          <w:p w14:paraId="30ABB163" w14:textId="77777777" w:rsidR="008F3C1D" w:rsidRDefault="00000000">
            <w:pPr>
              <w:spacing w:after="0" w:line="240" w:lineRule="auto"/>
            </w:pPr>
            <w:r>
              <w:t>Marks Obtained</w:t>
            </w:r>
          </w:p>
        </w:tc>
      </w:tr>
      <w:tr w:rsidR="008F3C1D" w14:paraId="51D20A9C" w14:textId="77777777">
        <w:trPr>
          <w:trHeight w:val="252"/>
        </w:trPr>
        <w:tc>
          <w:tcPr>
            <w:tcW w:w="2902" w:type="dxa"/>
          </w:tcPr>
          <w:p w14:paraId="17282297" w14:textId="77777777" w:rsidR="008F3C1D" w:rsidRDefault="00000000">
            <w:pPr>
              <w:spacing w:after="0" w:line="240" w:lineRule="auto"/>
            </w:pPr>
            <w:r>
              <w:t>Attendance</w:t>
            </w:r>
          </w:p>
        </w:tc>
        <w:tc>
          <w:tcPr>
            <w:tcW w:w="2902" w:type="dxa"/>
          </w:tcPr>
          <w:p w14:paraId="79C3AFC0" w14:textId="77777777" w:rsidR="008F3C1D" w:rsidRDefault="00000000">
            <w:pPr>
              <w:spacing w:after="0" w:line="240" w:lineRule="auto"/>
            </w:pPr>
            <w:r>
              <w:t>25</w:t>
            </w:r>
          </w:p>
        </w:tc>
        <w:tc>
          <w:tcPr>
            <w:tcW w:w="2902" w:type="dxa"/>
          </w:tcPr>
          <w:p w14:paraId="633A6217" w14:textId="27A284BF" w:rsidR="008F3C1D" w:rsidRDefault="00986A4B">
            <w:pPr>
              <w:spacing w:after="0" w:line="240" w:lineRule="auto"/>
              <w:rPr>
                <w:lang w:val="en-IN"/>
              </w:rPr>
            </w:pPr>
            <w:r>
              <w:rPr>
                <w:rFonts w:ascii="Poppins" w:eastAsia="MS Mincho" w:hAnsi="Poppins" w:cs="Poppins"/>
                <w:b/>
                <w:bCs/>
                <w:lang w:bidi="ar"/>
              </w:rPr>
              <w:t xml:space="preserve">18.45</w:t>
            </w:r>
            <w:r>
              <w:rPr>
                <w:rFonts w:ascii="Poppins" w:eastAsia="MS Mincho" w:hAnsi="Poppins" w:cs="Poppins"/>
                <w:b/>
                <w:bCs/>
                <w:sz w:val="20"/>
                <w:szCs w:val="20"/>
                <w:lang w:val="en-IN" w:bidi="ar"/>
              </w:rPr>
              <w:t/>
            </w:r>
            <w:r>
              <w:rPr>
                <w:rFonts w:ascii="Poppins" w:eastAsia="MS Mincho" w:hAnsi="Poppins" w:cs="Poppins"/>
                <w:b/>
                <w:bCs/>
                <w:lang w:bidi="ar"/>
              </w:rPr>
              <w:t/>
            </w:r>
          </w:p>
        </w:tc>
      </w:tr>
      <w:tr w:rsidR="008F3C1D" w14:paraId="04E84FDB" w14:textId="77777777">
        <w:trPr>
          <w:trHeight w:val="268"/>
        </w:trPr>
        <w:tc>
          <w:tcPr>
            <w:tcW w:w="2902" w:type="dxa"/>
          </w:tcPr>
          <w:p w14:paraId="01EDDEFD" w14:textId="77777777" w:rsidR="008F3C1D" w:rsidRDefault="00000000">
            <w:pPr>
              <w:spacing w:after="0" w:line="240" w:lineRule="auto"/>
            </w:pPr>
            <w:r>
              <w:t>Attitude</w:t>
            </w:r>
          </w:p>
        </w:tc>
        <w:tc>
          <w:tcPr>
            <w:tcW w:w="2902" w:type="dxa"/>
          </w:tcPr>
          <w:p w14:paraId="1D903AFF" w14:textId="77777777" w:rsidR="008F3C1D" w:rsidRDefault="00000000">
            <w:pPr>
              <w:spacing w:after="0" w:line="240" w:lineRule="auto"/>
            </w:pPr>
            <w:r>
              <w:t>25</w:t>
            </w:r>
          </w:p>
        </w:tc>
        <w:tc>
          <w:tcPr>
            <w:tcW w:w="2902" w:type="dxa"/>
          </w:tcPr>
          <w:p w14:paraId="41340D20" w14:textId="77777777" w:rsidR="008F3C1D" w:rsidRDefault="008F3C1D">
            <w:pPr>
              <w:spacing w:after="0" w:line="240" w:lineRule="auto"/>
            </w:pPr>
          </w:p>
        </w:tc>
      </w:tr>
      <w:tr w:rsidR="008F3C1D" w14:paraId="45E741E5" w14:textId="77777777">
        <w:trPr>
          <w:trHeight w:val="268"/>
        </w:trPr>
        <w:tc>
          <w:tcPr>
            <w:tcW w:w="2902" w:type="dxa"/>
          </w:tcPr>
          <w:p w14:paraId="5F4C461F" w14:textId="77777777" w:rsidR="008F3C1D" w:rsidRDefault="00000000">
            <w:pPr>
              <w:spacing w:after="0" w:line="240" w:lineRule="auto"/>
            </w:pPr>
            <w:r>
              <w:t>Professional Skills</w:t>
            </w:r>
          </w:p>
        </w:tc>
        <w:tc>
          <w:tcPr>
            <w:tcW w:w="2902" w:type="dxa"/>
          </w:tcPr>
          <w:p w14:paraId="0C2AEAA2" w14:textId="77777777" w:rsidR="008F3C1D" w:rsidRDefault="00000000">
            <w:pPr>
              <w:spacing w:after="0" w:line="240" w:lineRule="auto"/>
            </w:pPr>
            <w:r>
              <w:t>25</w:t>
            </w:r>
          </w:p>
        </w:tc>
        <w:tc>
          <w:tcPr>
            <w:tcW w:w="2902" w:type="dxa"/>
          </w:tcPr>
          <w:p w14:paraId="6577F462" w14:textId="77777777" w:rsidR="008F3C1D" w:rsidRDefault="008F3C1D">
            <w:pPr>
              <w:spacing w:after="0" w:line="240" w:lineRule="auto"/>
            </w:pPr>
          </w:p>
        </w:tc>
      </w:tr>
      <w:tr w:rsidR="008F3C1D" w14:paraId="457E8AB0" w14:textId="77777777">
        <w:trPr>
          <w:trHeight w:val="252"/>
        </w:trPr>
        <w:tc>
          <w:tcPr>
            <w:tcW w:w="2902" w:type="dxa"/>
          </w:tcPr>
          <w:p w14:paraId="53D7D66A" w14:textId="77777777" w:rsidR="008F3C1D" w:rsidRDefault="00000000">
            <w:pPr>
              <w:spacing w:after="0" w:line="240" w:lineRule="auto"/>
            </w:pPr>
            <w:r>
              <w:t>Other Skills</w:t>
            </w:r>
          </w:p>
        </w:tc>
        <w:tc>
          <w:tcPr>
            <w:tcW w:w="2902" w:type="dxa"/>
          </w:tcPr>
          <w:p w14:paraId="1A4993C0" w14:textId="77777777" w:rsidR="008F3C1D" w:rsidRDefault="00000000">
            <w:pPr>
              <w:spacing w:after="0" w:line="240" w:lineRule="auto"/>
            </w:pPr>
            <w:r>
              <w:t>25</w:t>
            </w:r>
          </w:p>
        </w:tc>
        <w:tc>
          <w:tcPr>
            <w:tcW w:w="2902" w:type="dxa"/>
          </w:tcPr>
          <w:p w14:paraId="13B5EE2A" w14:textId="77777777" w:rsidR="008F3C1D" w:rsidRDefault="008F3C1D">
            <w:pPr>
              <w:spacing w:after="0" w:line="240" w:lineRule="auto"/>
            </w:pPr>
          </w:p>
        </w:tc>
      </w:tr>
      <w:tr w:rsidR="008F3C1D" w14:paraId="691FBF4C" w14:textId="77777777">
        <w:trPr>
          <w:trHeight w:val="252"/>
        </w:trPr>
        <w:tc>
          <w:tcPr>
            <w:tcW w:w="2902" w:type="dxa"/>
          </w:tcPr>
          <w:p w14:paraId="229B5C14" w14:textId="77777777" w:rsidR="008F3C1D" w:rsidRDefault="00000000">
            <w:pPr>
              <w:spacing w:after="0" w:line="240" w:lineRule="auto"/>
            </w:pPr>
            <w:r>
              <w:t>TOTAL</w:t>
            </w:r>
          </w:p>
        </w:tc>
        <w:tc>
          <w:tcPr>
            <w:tcW w:w="2902" w:type="dxa"/>
          </w:tcPr>
          <w:p w14:paraId="3D283273" w14:textId="77777777" w:rsidR="008F3C1D" w:rsidRDefault="00000000">
            <w:pPr>
              <w:spacing w:after="0" w:line="240" w:lineRule="auto"/>
            </w:pPr>
            <w:r>
              <w:t>100</w:t>
            </w:r>
          </w:p>
        </w:tc>
        <w:tc>
          <w:tcPr>
            <w:tcW w:w="2902" w:type="dxa"/>
          </w:tcPr>
          <w:p w14:paraId="4A242EAF" w14:textId="77777777" w:rsidR="008F3C1D" w:rsidRDefault="008F3C1D">
            <w:pPr>
              <w:spacing w:after="0" w:line="240" w:lineRule="auto"/>
            </w:pPr>
          </w:p>
        </w:tc>
      </w:tr>
    </w:tbl>
    <w:p w14:paraId="01FAAAA5" w14:textId="77777777" w:rsidR="008F3C1D" w:rsidRDefault="008F3C1D"/>
    <w:p w14:paraId="08711BDD" w14:textId="77777777" w:rsidR="008F3C1D" w:rsidRDefault="00000000">
      <w:pPr>
        <w:pStyle w:val="Heading2"/>
      </w:pPr>
      <w:r>
        <w:t>Overall Learning Level</w:t>
      </w:r>
    </w:p>
    <w:p w14:paraId="7646AF4C" w14:textId="77777777" w:rsidR="008F3C1D" w:rsidRDefault="00000000">
      <w:pPr>
        <w:pStyle w:val="ListBullet"/>
        <w:numPr>
          <w:ilvl w:val="0"/>
          <w:numId w:val="0"/>
        </w:numPr>
        <w:ind w:left="360"/>
      </w:pPr>
      <w:r>
        <w:t>☐ Outstanding (95% and above)</w:t>
      </w:r>
    </w:p>
    <w:p w14:paraId="10BFE86B" w14:textId="77777777" w:rsidR="008F3C1D" w:rsidRDefault="00000000">
      <w:pPr>
        <w:pStyle w:val="ListBullet"/>
        <w:numPr>
          <w:ilvl w:val="0"/>
          <w:numId w:val="0"/>
        </w:numPr>
        <w:ind w:left="360"/>
      </w:pPr>
      <w:r>
        <w:t>☐ Excellent (90% - 94%)</w:t>
      </w:r>
    </w:p>
    <w:p w14:paraId="2D441821" w14:textId="77777777" w:rsidR="008F3C1D" w:rsidRDefault="00000000">
      <w:pPr>
        <w:pStyle w:val="ListBullet"/>
        <w:numPr>
          <w:ilvl w:val="0"/>
          <w:numId w:val="0"/>
        </w:numPr>
        <w:ind w:left="360"/>
      </w:pPr>
      <w:r>
        <w:t>☐ Good (80% - 89%)</w:t>
      </w:r>
    </w:p>
    <w:p w14:paraId="285E79DD" w14:textId="77777777" w:rsidR="008F3C1D" w:rsidRDefault="00000000">
      <w:pPr>
        <w:pStyle w:val="ListBullet"/>
        <w:numPr>
          <w:ilvl w:val="0"/>
          <w:numId w:val="0"/>
        </w:numPr>
        <w:ind w:left="360"/>
      </w:pPr>
      <w:r>
        <w:t>☐ Average (75% - 79%</w:t>
      </w:r>
    </w:p>
    <w:p w14:paraId="4B75DEE3" w14:textId="77777777" w:rsidR="008F3C1D" w:rsidRDefault="00000000">
      <w:pPr>
        <w:pStyle w:val="ListBullet"/>
        <w:numPr>
          <w:ilvl w:val="0"/>
          <w:numId w:val="0"/>
        </w:numPr>
        <w:ind w:left="360"/>
      </w:pPr>
      <w:r>
        <w:t>☐ Below Average (Below 75%)</w:t>
      </w:r>
    </w:p>
    <w:p w14:paraId="03F48EDF" w14:textId="77777777" w:rsidR="008F3C1D" w:rsidRDefault="008F3C1D"/>
    <w:p w14:paraId="5819C3C6" w14:textId="77777777" w:rsidR="008F3C1D" w:rsidRDefault="00000000">
      <w:pPr>
        <w:pStyle w:val="Heading2"/>
      </w:pPr>
      <w:r>
        <w:t>Faculty Comments / Feedback</w:t>
      </w:r>
    </w:p>
    <w:p w14:paraId="6F7856B2" w14:textId="77777777" w:rsidR="008F3C1D" w:rsidRDefault="00000000">
      <w:r>
        <w:t>____________________________________________________________________________________________________________________________________________</w:t>
      </w:r>
      <w:r>
        <w:br/>
      </w:r>
    </w:p>
    <w:p w14:paraId="76A2EDB6" w14:textId="77777777" w:rsidR="008F3C1D" w:rsidRDefault="00000000">
      <w:r>
        <w:t>Faculty / Mentor Name &amp; Signature: ______________________</w:t>
      </w:r>
    </w:p>
    <w:p w14:paraId="6386537B" w14:textId="77777777" w:rsidR="008F3C1D" w:rsidRDefault="00000000">
      <w:r>
        <w:t>Date: ______________________</w:t>
      </w:r>
    </w:p>
    <w:sectPr w:rsidR="008F3C1D">
      <w:headerReference w:type="default" r:id="rId8"/>
      <w:pgSz w:w="12240" w:h="15840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88C13" w14:textId="77777777" w:rsidR="00664325" w:rsidRDefault="00664325">
      <w:pPr>
        <w:spacing w:line="240" w:lineRule="auto"/>
      </w:pPr>
      <w:r>
        <w:separator/>
      </w:r>
    </w:p>
  </w:endnote>
  <w:endnote w:type="continuationSeparator" w:id="0">
    <w:p w14:paraId="472101DC" w14:textId="77777777" w:rsidR="00664325" w:rsidRDefault="006643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Variable Display Semib">
    <w:altName w:val="Segoe UI"/>
    <w:charset w:val="00"/>
    <w:family w:val="auto"/>
    <w:pitch w:val="variable"/>
    <w:sig w:usb0="A00002FF" w:usb1="0000000B" w:usb2="00000000" w:usb3="00000000" w:csb0="0000019F" w:csb1="00000000"/>
  </w:font>
  <w:font w:name="sans-serif">
    <w:altName w:val="Segoe Print"/>
    <w:charset w:val="00"/>
    <w:family w:val="auto"/>
    <w:pitch w:val="default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44349" w14:textId="77777777" w:rsidR="00664325" w:rsidRDefault="00664325">
      <w:pPr>
        <w:spacing w:after="0"/>
      </w:pPr>
      <w:r>
        <w:separator/>
      </w:r>
    </w:p>
  </w:footnote>
  <w:footnote w:type="continuationSeparator" w:id="0">
    <w:p w14:paraId="1DAB508A" w14:textId="77777777" w:rsidR="00664325" w:rsidRDefault="0066432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C520E" w14:textId="2EEA4124" w:rsidR="008B6FBD" w:rsidRDefault="00DB423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BD1DDF0" wp14:editId="4731CF70">
          <wp:simplePos x="0" y="0"/>
          <wp:positionH relativeFrom="column">
            <wp:posOffset>2362200</wp:posOffset>
          </wp:positionH>
          <wp:positionV relativeFrom="paragraph">
            <wp:posOffset>158262</wp:posOffset>
          </wp:positionV>
          <wp:extent cx="756041" cy="756041"/>
          <wp:effectExtent l="0" t="0" r="6350" b="0"/>
          <wp:wrapThrough wrapText="bothSides">
            <wp:wrapPolygon edited="0">
              <wp:start x="17970" y="3267"/>
              <wp:lineTo x="8168" y="4356"/>
              <wp:lineTo x="2723" y="7624"/>
              <wp:lineTo x="0" y="16336"/>
              <wp:lineTo x="0" y="17970"/>
              <wp:lineTo x="3267" y="17970"/>
              <wp:lineTo x="12524" y="16881"/>
              <wp:lineTo x="17970" y="15247"/>
              <wp:lineTo x="17425" y="13069"/>
              <wp:lineTo x="21237" y="4901"/>
              <wp:lineTo x="21237" y="3267"/>
              <wp:lineTo x="17970" y="3267"/>
            </wp:wrapPolygon>
          </wp:wrapThrough>
          <wp:docPr id="142254409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2544090" name="Picture 14225440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41" cy="7560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60351505">
    <w:abstractNumId w:val="5"/>
  </w:num>
  <w:num w:numId="2" w16cid:durableId="1051491504">
    <w:abstractNumId w:val="3"/>
  </w:num>
  <w:num w:numId="3" w16cid:durableId="1204706103">
    <w:abstractNumId w:val="2"/>
  </w:num>
  <w:num w:numId="4" w16cid:durableId="1110970904">
    <w:abstractNumId w:val="4"/>
  </w:num>
  <w:num w:numId="5" w16cid:durableId="719865129">
    <w:abstractNumId w:val="1"/>
  </w:num>
  <w:num w:numId="6" w16cid:durableId="1520118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9C2"/>
    <w:rsid w:val="0015074B"/>
    <w:rsid w:val="0029639D"/>
    <w:rsid w:val="00326F90"/>
    <w:rsid w:val="00664325"/>
    <w:rsid w:val="007463DF"/>
    <w:rsid w:val="008B6FBD"/>
    <w:rsid w:val="008F3C1D"/>
    <w:rsid w:val="00986A4B"/>
    <w:rsid w:val="00AA1D8D"/>
    <w:rsid w:val="00AF6852"/>
    <w:rsid w:val="00B47730"/>
    <w:rsid w:val="00CB0664"/>
    <w:rsid w:val="00CD6BEE"/>
    <w:rsid w:val="00DB4236"/>
    <w:rsid w:val="00FC693F"/>
    <w:rsid w:val="00FD3F30"/>
    <w:rsid w:val="0E18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26F842"/>
  <w14:defaultImageDpi w14:val="300"/>
  <w15:docId w15:val="{39AB3088-4E96-4F72-AD11-0F4D50237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eastAsiaTheme="minorEastAsia" w:hAnsi="Arial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9F80DF2-179A-4700-AC91-D12CFEC85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Joel KS</cp:lastModifiedBy>
  <cp:revision>3</cp:revision>
  <dcterms:created xsi:type="dcterms:W3CDTF">2026-10-15T09:49:00Z</dcterms:created>
  <dcterms:modified xsi:type="dcterms:W3CDTF">2026-10-15T10:29:00Z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25EB4B0255CD4B0A98DD4FF924CCD2C2_13</vt:lpwstr>
  </property>
</Properties>
</file>